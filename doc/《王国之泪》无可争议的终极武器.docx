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  <w:jc w:val="center"/>
      </w:pPr>
      <w:r>
        <w:t>海拉鲁无脑砍王！</w:t>
      </w:r>
      <w:r>
        <w:br w:type="textWrapping"/>
      </w:r>
      <w:r>
        <w:t>《王国之泪》无可争议的日常终极</w:t>
      </w:r>
      <w:r>
        <w:rPr>
          <w:rFonts w:hint="eastAsia" w:eastAsia="宋体"/>
          <w:lang w:val="en-US" w:eastAsia="zh-CN"/>
        </w:rPr>
        <w:t>神器---</w:t>
      </w:r>
      <w:r>
        <w:t>七宝匕首</w:t>
      </w:r>
      <w:bookmarkStart w:id="0" w:name="_GoBack"/>
      <w:bookmarkEnd w:id="0"/>
    </w:p>
    <w:p>
      <w:pPr>
        <w:ind w:firstLine="440" w:firstLineChars="200"/>
      </w:pPr>
      <w:r>
        <w:t>在《塞尔达传说：王国之泪》中，因为“余料建造”玩法的加入，武器系统迎来了大洗牌。很多萌新可能会盲目追求面板攻击力极高的“近卫双手剑”，但老司机都知道，近卫双手剑那是留给“人马搓背”专用的。如果论</w:t>
      </w:r>
      <w:r>
        <w:rPr>
          <w:b/>
        </w:rPr>
        <w:t>【日常跑图、越级打怪、砍树割草、持久输出】</w:t>
      </w:r>
      <w:r>
        <w:t>的综合性价比之王，那绝对非乌尔波扎的遗物——</w:t>
      </w:r>
      <w:r>
        <w:rPr>
          <w:b/>
        </w:rPr>
        <w:t>「七宝匕首」</w:t>
      </w:r>
      <w:r>
        <w:t>莫属！</w:t>
      </w:r>
      <w:r>
        <w:br w:type="textWrapping"/>
      </w:r>
      <w:r>
        <w:br w:type="textWrapping"/>
      </w:r>
      <w:r>
        <w:rPr>
          <w:rFonts w:hint="eastAsia" w:eastAsia="宋体"/>
          <w:lang w:val="en-US" w:eastAsia="zh-CN"/>
        </w:rPr>
        <w:t xml:space="preserve">         </w:t>
      </w:r>
      <w:r>
        <w:t>今天这篇硬核图文攻略，就手把手带你把这把“海拉鲁续航流天花板”做出来！</w:t>
      </w:r>
      <w:r>
        <w:br w:type="textWrapping"/>
      </w:r>
    </w:p>
    <w:p>
      <w:pPr>
        <w:pStyle w:val="3"/>
      </w:pPr>
      <w:r>
        <w:t>一、 为什么七宝匕首是当之无愧的“日常战神”？</w:t>
      </w:r>
    </w:p>
    <w:p>
      <w:pPr>
        <w:ind w:firstLine="440" w:firstLineChars="200"/>
      </w:pPr>
      <w:r>
        <w:t>普通的格鲁德武器虽然也有“强力组合”词条（让装上去的材料攻击力翻倍），但是有一个致命的负面BUFF——掉耐久掉得极快，砍两下就碎了。</w:t>
      </w:r>
      <w:r>
        <w:br w:type="textWrapping"/>
      </w:r>
      <w:r>
        <w:br w:type="textWrapping"/>
      </w:r>
      <w:r>
        <w:t>然而，作为英杰武器的「七宝匕首」却完美避开了这个坑！它不仅拥有【强力组合】词条，而且【完全不扣除基础耐久】！它的基础耐久高达60点，这意味着它不仅面板攻击高，而且极其耐操，是全游戏最完美的单手剑胚子。</w:t>
      </w:r>
    </w:p>
    <w:p>
      <w:r>
        <w:rPr>
          <w:b/>
        </w:rPr>
        <w:t>• 基础攻击力：</w:t>
      </w:r>
      <w:r>
        <w:t>28点</w:t>
      </w:r>
      <w:r>
        <w:br w:type="textWrapping"/>
      </w:r>
      <w:r>
        <w:rPr>
          <w:b/>
        </w:rPr>
        <w:t>• 武器特效【强力组合】：</w:t>
      </w:r>
      <w:r>
        <w:t>附加的余料攻击力直接翻倍！</w:t>
      </w:r>
      <w:r>
        <w:br w:type="textWrapping"/>
      </w:r>
      <w:r>
        <w:rPr>
          <w:b/>
        </w:rPr>
        <w:t>• 终极形态面板：</w:t>
      </w:r>
      <w:r>
        <w:t>28 + (55 × 2) = 138点！单手剑攻速极快，一秒万伤不是梦！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38400" cy="2438400"/>
            <wp:effectExtent l="0" t="0" r="0" b="0"/>
            <wp:docPr id="1" name="图片 1" descr="Weapon_Sword_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apon_Sword_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二、 合成神兵需要哪些原材料？</w:t>
      </w:r>
    </w:p>
    <w:p>
      <w:pPr>
        <w:ind w:firstLine="440" w:firstLineChars="200"/>
      </w:pPr>
      <w:r>
        <w:t>想要获得七宝匕首，我们需要走一趟格鲁德小镇（女儿国）完成特定任务，并准备好以下“重工业材料”：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2880" w:type="dxa"/>
            <w:shd w:val="clear" w:color="auto" w:fill="0B4C3A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核心素材</w:t>
            </w:r>
          </w:p>
        </w:tc>
        <w:tc>
          <w:tcPr>
            <w:tcW w:w="2880" w:type="dxa"/>
            <w:shd w:val="clear" w:color="auto" w:fill="0B4C3A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所需数量</w:t>
            </w:r>
          </w:p>
        </w:tc>
        <w:tc>
          <w:tcPr>
            <w:tcW w:w="2880" w:type="dxa"/>
            <w:shd w:val="clear" w:color="auto" w:fill="0B4C3A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最快获取途径提示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b/>
              </w:rPr>
              <w:t>格鲁德之剑 (未腐蚀更佳)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544320" cy="1544320"/>
                  <wp:effectExtent l="0" t="0" r="0" b="0"/>
                  <wp:docPr id="2" name="图片 2" descr="Weapon_Lsword_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Weapon_Lsword_02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54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t>1把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t>格鲁德小镇周边的遗迹、沙漠食人花(Like Like)概率掉落，或地底黑影处拿取。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b/>
              </w:rPr>
              <w:t>格鲁德盾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89735" cy="1689735"/>
                  <wp:effectExtent l="0" t="0" r="0" b="0"/>
                  <wp:docPr id="3" name="图片 3" descr="Weapon_Shield_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Weapon_Shield_0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73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t>1面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t>格鲁德小镇正门上方塔楼、或者小镇兵营里直接偷一把。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钻石</w:t>
            </w:r>
            <w:r>
              <w:rPr>
                <w:rFonts w:hint="eastAsia" w:eastAsia="宋体"/>
                <w:b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25170" cy="725170"/>
                  <wp:effectExtent l="0" t="0" r="11430" b="1143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170" cy="725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t>4颗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去一趟“鼓隆城”敲矿，或者击杀稀有岩石巨人。后期多余的精力可以直接去杂货铺买。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打火石</w:t>
            </w:r>
            <w:r>
              <w:rPr>
                <w:rFonts w:hint="eastAsia" w:eastAsia="宋体"/>
                <w:b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91820" cy="591820"/>
                  <wp:effectExtent l="0" t="0" r="5080" b="5080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" cy="591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t>10个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t>海拉鲁大陆随便找个矿坑，炸弹箭一轰满地都是。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白银人马的刃角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53415" cy="653415"/>
                  <wp:effectExtent l="0" t="0" r="6985" b="6985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t>1个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去地底竞技场五连人马，或者地面上的白银人马（长刀款），击杀必掉（+55攻击）。</w:t>
            </w:r>
          </w:p>
        </w:tc>
      </w:tr>
    </w:tbl>
    <w:p>
      <w:pPr>
        <w:pStyle w:val="3"/>
      </w:pPr>
      <w:r>
        <w:t>三、 详细获取与合成步骤（手把手保姆级教学）</w:t>
      </w:r>
    </w:p>
    <w:p>
      <w:pPr>
        <w:pStyle w:val="4"/>
      </w:pPr>
      <w:r>
        <w:t>第一步：解锁“英杰武器铸造资格”</w:t>
      </w:r>
    </w:p>
    <w:p>
      <w:pPr>
        <w:numPr>
          <w:ilvl w:val="0"/>
          <w:numId w:val="7"/>
        </w:numPr>
      </w:pPr>
      <w:r>
        <w:t>首先你必须通关主线任务【格鲁德小镇的雷之神殿】，帮露珠女王解决木乃伊危机。</w:t>
      </w:r>
      <w:r>
        <w:br w:type="textWrapping"/>
      </w:r>
      <w:r>
        <w:t>2. 随后前往格鲁德小镇的珠宝店，会接到一个寻找老板的支线任务【行踪不定的老板】。</w:t>
      </w:r>
      <w:r>
        <w:br w:type="textWrapping"/>
      </w:r>
      <w:r>
        <w:t>3. 带上几支炸弹箭，前往小镇西边的卢玛琳沙地，把在那里折腾的“莫尔德拉吉克”（沙兽）干掉，救出珠宝店老板。</w:t>
      </w:r>
      <w:r>
        <w:drawing>
          <wp:inline distT="0" distB="0" distL="114300" distR="114300">
            <wp:extent cx="5478780" cy="3081655"/>
            <wp:effectExtent l="0" t="0" r="7620" b="4445"/>
            <wp:docPr id="8" name="图片 8" descr="莫尔德拉吉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莫尔德拉吉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t>4. 回到小镇珠宝店，找刚刚救出来的女工匠玛卡利萨对话，她就会正式为你开启英杰武器铸造服务！</w:t>
      </w:r>
    </w:p>
    <w:p>
      <w:pPr>
        <w:pStyle w:val="4"/>
      </w:pPr>
      <w:r>
        <w:t>第二步：交付材料，打造基础胚子</w:t>
      </w:r>
    </w:p>
    <w:p>
      <w:r>
        <w:t>把准备好的1把格鲁德之剑、1面格鲁德盾、4颗钻石和10个打火石拍在工匠桌上。一阵密集的打铁声后，恭喜你，基础面板28攻击力的【七宝匕首】正式入手！</w:t>
      </w:r>
    </w:p>
    <w:p>
      <w:pPr>
        <w:pStyle w:val="4"/>
      </w:pPr>
      <w:r>
        <w:t>第三步：灵魂注入！余料建造合成138神兵</w:t>
      </w:r>
    </w:p>
    <w:p>
      <w:r>
        <w:t>此时的七宝匕首还只是个半成品。立刻把【白银人马的刃角】（攻击力+55）丢在地上，开启林克的【余料建造】技能，对准人马角狠狠一吸！</w:t>
      </w:r>
      <w:r>
        <w:br w:type="textWrapping"/>
      </w:r>
      <w:r>
        <w:br w:type="textWrapping"/>
      </w:r>
      <w:r>
        <w:t>叮！伴随着清脆的特效音，你的七宝匕首面板将瞬间飙升至不可思议的 138 点！只要你不乱砍盾牌或者硬邦邦的矿石，这把武器足够你爽砍极长时间。</w:t>
      </w:r>
    </w:p>
    <w:p>
      <w:r>
        <w:rPr>
          <w:rFonts w:hint="eastAsia" w:eastAsia="宋体"/>
          <w:lang w:val="en-US" w:eastAsia="zh-CN"/>
        </w:rPr>
        <w:t xml:space="preserve">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438400" cy="2438400"/>
            <wp:effectExtent l="0" t="0" r="0" b="0"/>
            <wp:docPr id="7" name="图片 7" descr="Weapon_Sword_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eapon_Sword_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8"/>
        </w:numPr>
      </w:pPr>
      <w:r>
        <w:t>独家秘笈：七宝匕首快碎了</w:t>
      </w:r>
      <w:r>
        <w:rPr>
          <w:rFonts w:hint="eastAsia" w:eastAsia="宋体"/>
          <w:lang w:val="en-US" w:eastAsia="zh-CN"/>
        </w:rPr>
        <w:t>怎么办</w:t>
      </w:r>
      <w:r>
        <w:t>？（无限续航流）</w:t>
      </w:r>
    </w:p>
    <w:p>
      <w:r>
        <w:rPr>
          <w:rFonts w:hint="default"/>
        </w:rPr>
        <w:t>这个方法的原理是利用普通武器可以被章鱼修复的特性，把七宝匕首伪装成“配件”一起打包修复。由于步骤错一步就可能导致武器损毁或丢失珍贵材料，请务必严格按顺序操作：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1.拆下昂贵材料（可选）：前往塔尔里镇。</w:t>
      </w:r>
    </w:p>
    <w:p>
      <w:pPr>
        <w:rPr>
          <w:rFonts w:hint="default"/>
        </w:rPr>
      </w:pPr>
      <w:r>
        <w:rPr>
          <w:rFonts w:hint="default"/>
        </w:rPr>
        <w:t>如果你的七宝匕首上已经粘了高攻击力的材料（如白银人马的刃角），直接修复会将其覆盖。建议先去塔尔里镇（一卡拉村）找小鼓隆族NPC帕黎恩，花20卢比把材料完好地拆下来放进背包。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2.余料建造：张冠李戴：背包操作。</w:t>
      </w:r>
    </w:p>
    <w:p>
      <w:pPr>
        <w:rPr>
          <w:rFonts w:hint="default"/>
        </w:rPr>
      </w:pPr>
      <w:r>
        <w:rPr>
          <w:rFonts w:hint="default"/>
        </w:rPr>
        <w:t>准备一把可以正常被章鱼修复的普通武器或盾牌（例如旅人剑、骑士盾等）装备在手上。把红血快碎的七宝匕首丢在地上，使用“余料建造”技能，将七宝匕首作为配件粘在普通武器/盾牌上。</w:t>
      </w:r>
    </w:p>
    <w:p>
      <w:pPr>
        <w:rPr>
          <w:rFonts w:hint="default"/>
        </w:rPr>
      </w:pPr>
      <w:r>
        <w:rPr>
          <w:rFonts w:hint="default"/>
        </w:rPr>
        <w:t>核心铁律： 必须是普通武器在手，七宝匕首在地上当配件。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3.喂给火山章鱼：前往奥尔汀地区。</w:t>
      </w:r>
    </w:p>
    <w:p>
      <w:pPr>
        <w:rPr>
          <w:rFonts w:hint="default"/>
        </w:rPr>
      </w:pPr>
      <w:r>
        <w:rPr>
          <w:rFonts w:hint="default"/>
        </w:rPr>
        <w:t>带上这个组合好的“连体武器”前往死亡山脉寻找岩石章鱼。把武器丢在它面前，等它吸入并开始咀嚼、冒出亮晶晶的修复特效后，在它吐出来时用磁力或直接捡起。此时，基础武器和上面的七宝匕首会同时回满耐久。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4.回村拆解，完美复活：大功告成。</w:t>
      </w:r>
    </w:p>
    <w:p>
      <w:r>
        <w:rPr>
          <w:rFonts w:hint="default"/>
        </w:rPr>
        <w:t>再次回到塔尔里镇找到帕黎恩，花20卢比把修复好的组合武器拆开。你就会得到一把全新的满耐久七宝匕首！最后把之前拆下来的人马角重新合上去即可。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F35E6"/>
    <w:multiLevelType w:val="singleLevel"/>
    <w:tmpl w:val="9C7F35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64A7406"/>
    <w:multiLevelType w:val="singleLevel"/>
    <w:tmpl w:val="464A7406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iODU3NGQ2N2QzMjZjOTU0MTVjNzAyNWQ4YWJmYm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C846F6"/>
    <w:rsid w:val="38FA2331"/>
    <w:rsid w:val="3A35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DAA52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B4C3A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4C3A"/>
      <w:spacing w:val="5"/>
      <w:kern w:val="28"/>
      <w:sz w:val="48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1702</Words>
  <Characters>1747</Characters>
  <Lines>0</Lines>
  <Paragraphs>0</Paragraphs>
  <TotalTime>6</TotalTime>
  <ScaleCrop>false</ScaleCrop>
  <LinksUpToDate>false</LinksUpToDate>
  <CharactersWithSpaces>1830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ai trainner</cp:lastModifiedBy>
  <dcterms:modified xsi:type="dcterms:W3CDTF">2026-06-22T11:02:56Z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952518B8B8384BC19DFDAEA6A325C29A_12</vt:lpwstr>
  </property>
</Properties>
</file>